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B63F0" w14:textId="2BDD9F02" w:rsidR="00031CF2" w:rsidRPr="00473782" w:rsidRDefault="00031CF2" w:rsidP="00031CF2">
      <w:pPr>
        <w:rPr>
          <w:b/>
          <w:bCs/>
          <w:sz w:val="28"/>
          <w:szCs w:val="28"/>
          <w:u w:val="single"/>
        </w:rPr>
      </w:pPr>
      <w:proofErr w:type="spellStart"/>
      <w:r w:rsidRPr="00473782">
        <w:rPr>
          <w:b/>
          <w:bCs/>
          <w:sz w:val="28"/>
          <w:szCs w:val="28"/>
          <w:u w:val="single"/>
        </w:rPr>
        <w:t>eOr’s</w:t>
      </w:r>
      <w:proofErr w:type="spellEnd"/>
      <w:r w:rsidRPr="00473782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Meta/Markup Language</w:t>
      </w:r>
      <w:r w:rsidRPr="00473782">
        <w:rPr>
          <w:b/>
          <w:bCs/>
          <w:sz w:val="28"/>
          <w:szCs w:val="28"/>
          <w:u w:val="single"/>
        </w:rPr>
        <w:t xml:space="preserve">. </w:t>
      </w:r>
    </w:p>
    <w:p w14:paraId="4F0592AD" w14:textId="77777777" w:rsidR="00031CF2" w:rsidRDefault="00031CF2" w:rsidP="00031CF2"/>
    <w:p w14:paraId="23D8E24C" w14:textId="3C3BCAB8" w:rsidR="00031CF2" w:rsidRPr="001E348D" w:rsidRDefault="00031CF2" w:rsidP="00031CF2">
      <w:pPr>
        <w:pStyle w:val="ListParagraph"/>
        <w:numPr>
          <w:ilvl w:val="0"/>
          <w:numId w:val="12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eML</w:t>
      </w:r>
      <w:proofErr w:type="spellEnd"/>
      <w:r w:rsidRPr="001E348D">
        <w:rPr>
          <w:sz w:val="22"/>
          <w:szCs w:val="22"/>
        </w:rPr>
        <w:t xml:space="preserve"> Overview</w:t>
      </w:r>
    </w:p>
    <w:p w14:paraId="526E4338" w14:textId="1F35767E" w:rsidR="00031CF2" w:rsidRPr="001E348D" w:rsidRDefault="00031CF2" w:rsidP="00031CF2">
      <w:pPr>
        <w:pStyle w:val="ListParagraph"/>
        <w:numPr>
          <w:ilvl w:val="1"/>
          <w:numId w:val="12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eML</w:t>
      </w:r>
      <w:proofErr w:type="spellEnd"/>
      <w:r w:rsidRPr="001E348D">
        <w:rPr>
          <w:sz w:val="22"/>
          <w:szCs w:val="22"/>
        </w:rPr>
        <w:t xml:space="preserve"> is an alternative for JSON</w:t>
      </w:r>
      <w:r w:rsidR="00FD3CC2">
        <w:rPr>
          <w:sz w:val="22"/>
          <w:szCs w:val="22"/>
        </w:rPr>
        <w:t xml:space="preserve"> or XML</w:t>
      </w:r>
      <w:r w:rsidRPr="001E348D">
        <w:rPr>
          <w:sz w:val="22"/>
          <w:szCs w:val="22"/>
        </w:rPr>
        <w:t xml:space="preserve">. There are two main differences. </w:t>
      </w:r>
    </w:p>
    <w:p w14:paraId="6B158B5D" w14:textId="77777777" w:rsidR="00031CF2" w:rsidRPr="001E348D" w:rsidRDefault="00031CF2" w:rsidP="00031CF2">
      <w:pPr>
        <w:pStyle w:val="ListParagraph"/>
        <w:numPr>
          <w:ilvl w:val="2"/>
          <w:numId w:val="12"/>
        </w:numPr>
        <w:rPr>
          <w:sz w:val="22"/>
          <w:szCs w:val="22"/>
        </w:rPr>
      </w:pPr>
      <w:r w:rsidRPr="001E348D">
        <w:rPr>
          <w:sz w:val="22"/>
          <w:szCs w:val="22"/>
        </w:rPr>
        <w:t>The data type of the resultant data is preserved. In JSON this might not be the case.</w:t>
      </w:r>
    </w:p>
    <w:p w14:paraId="34906EB0" w14:textId="113BE9DE" w:rsidR="00031CF2" w:rsidRPr="001E348D" w:rsidRDefault="00031CF2" w:rsidP="00031CF2">
      <w:pPr>
        <w:pStyle w:val="ListParagraph"/>
        <w:numPr>
          <w:ilvl w:val="1"/>
          <w:numId w:val="12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eML</w:t>
      </w:r>
      <w:r w:rsidRPr="001E348D">
        <w:rPr>
          <w:sz w:val="22"/>
          <w:szCs w:val="22"/>
        </w:rPr>
        <w:t>_Writer</w:t>
      </w:r>
      <w:proofErr w:type="spellEnd"/>
      <w:r w:rsidRPr="001E348D">
        <w:rPr>
          <w:sz w:val="22"/>
          <w:szCs w:val="22"/>
        </w:rPr>
        <w:t xml:space="preserve"> gathers data to write to the </w:t>
      </w:r>
      <w:proofErr w:type="spellStart"/>
      <w:r>
        <w:rPr>
          <w:sz w:val="22"/>
          <w:szCs w:val="22"/>
        </w:rPr>
        <w:t>eML</w:t>
      </w:r>
      <w:proofErr w:type="spellEnd"/>
      <w:r w:rsidRPr="001E348D">
        <w:rPr>
          <w:sz w:val="22"/>
          <w:szCs w:val="22"/>
        </w:rPr>
        <w:t xml:space="preserve"> file. There are appends for </w:t>
      </w:r>
      <w:proofErr w:type="gramStart"/>
      <w:r w:rsidRPr="001E348D">
        <w:rPr>
          <w:sz w:val="22"/>
          <w:szCs w:val="22"/>
        </w:rPr>
        <w:t>all of</w:t>
      </w:r>
      <w:proofErr w:type="gramEnd"/>
      <w:r w:rsidRPr="001E348D">
        <w:rPr>
          <w:sz w:val="22"/>
          <w:szCs w:val="22"/>
        </w:rPr>
        <w:t xml:space="preserve"> the supported data types.</w:t>
      </w:r>
    </w:p>
    <w:p w14:paraId="23F3322D" w14:textId="007E53B8" w:rsidR="00031CF2" w:rsidRPr="001E348D" w:rsidRDefault="00031CF2" w:rsidP="00031CF2">
      <w:pPr>
        <w:pStyle w:val="ListParagraph"/>
        <w:numPr>
          <w:ilvl w:val="1"/>
          <w:numId w:val="12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eML</w:t>
      </w:r>
      <w:r w:rsidRPr="001E348D">
        <w:rPr>
          <w:sz w:val="22"/>
          <w:szCs w:val="22"/>
        </w:rPr>
        <w:t>_Reader</w:t>
      </w:r>
      <w:proofErr w:type="spellEnd"/>
      <w:r w:rsidRPr="001E348D">
        <w:rPr>
          <w:sz w:val="22"/>
          <w:szCs w:val="22"/>
        </w:rPr>
        <w:t xml:space="preserve"> reads and parses the </w:t>
      </w:r>
      <w:proofErr w:type="spellStart"/>
      <w:r>
        <w:rPr>
          <w:sz w:val="22"/>
          <w:szCs w:val="22"/>
        </w:rPr>
        <w:t>eML</w:t>
      </w:r>
      <w:proofErr w:type="spellEnd"/>
      <w:r w:rsidRPr="001E348D">
        <w:rPr>
          <w:sz w:val="22"/>
          <w:szCs w:val="22"/>
        </w:rPr>
        <w:t xml:space="preserve"> file and passes the result to the user/program through gets for of the supported data types. </w:t>
      </w:r>
    </w:p>
    <w:p w14:paraId="43D8B2D4" w14:textId="69056064" w:rsidR="00031CF2" w:rsidRPr="001E348D" w:rsidRDefault="00031CF2" w:rsidP="00031CF2">
      <w:pPr>
        <w:pStyle w:val="ListParagraph"/>
        <w:numPr>
          <w:ilvl w:val="1"/>
          <w:numId w:val="12"/>
        </w:numPr>
        <w:rPr>
          <w:sz w:val="22"/>
          <w:szCs w:val="22"/>
        </w:rPr>
      </w:pPr>
      <w:r w:rsidRPr="001E348D">
        <w:rPr>
          <w:sz w:val="22"/>
          <w:szCs w:val="22"/>
        </w:rPr>
        <w:t xml:space="preserve">Reserved words/characters: only </w:t>
      </w:r>
      <w:r w:rsidRPr="001E348D">
        <w:rPr>
          <w:rStyle w:val="IntenseReference"/>
          <w:color w:val="auto"/>
          <w:sz w:val="22"/>
          <w:szCs w:val="22"/>
        </w:rPr>
        <w:t>|</w:t>
      </w:r>
      <w:r w:rsidR="00CD348E">
        <w:rPr>
          <w:rStyle w:val="IntenseReference"/>
          <w:color w:val="auto"/>
          <w:sz w:val="22"/>
          <w:szCs w:val="22"/>
        </w:rPr>
        <w:t xml:space="preserve"> </w:t>
      </w:r>
      <w:r w:rsidRPr="001E348D">
        <w:rPr>
          <w:sz w:val="22"/>
          <w:szCs w:val="22"/>
        </w:rPr>
        <w:t xml:space="preserve">is reserved in </w:t>
      </w:r>
      <w:proofErr w:type="spellStart"/>
      <w:r>
        <w:rPr>
          <w:sz w:val="22"/>
          <w:szCs w:val="22"/>
        </w:rPr>
        <w:t>eML</w:t>
      </w:r>
      <w:proofErr w:type="spellEnd"/>
      <w:r w:rsidRPr="001E348D">
        <w:rPr>
          <w:sz w:val="22"/>
          <w:szCs w:val="22"/>
        </w:rPr>
        <w:t>.</w:t>
      </w:r>
    </w:p>
    <w:p w14:paraId="6B51379E" w14:textId="77777777" w:rsidR="00031CF2" w:rsidRPr="001E348D" w:rsidRDefault="00031CF2" w:rsidP="00031CF2">
      <w:pPr>
        <w:pStyle w:val="ListParagraph"/>
        <w:numPr>
          <w:ilvl w:val="1"/>
          <w:numId w:val="12"/>
        </w:numPr>
        <w:rPr>
          <w:sz w:val="22"/>
          <w:szCs w:val="22"/>
        </w:rPr>
      </w:pPr>
      <w:r w:rsidRPr="001E348D">
        <w:rPr>
          <w:sz w:val="22"/>
          <w:szCs w:val="22"/>
        </w:rPr>
        <w:t>As each variable has been defined there will not be a variable with data type object or Any.</w:t>
      </w:r>
    </w:p>
    <w:p w14:paraId="25CFA8FA" w14:textId="77777777" w:rsidR="00031CF2" w:rsidRDefault="00031CF2" w:rsidP="00031CF2"/>
    <w:p w14:paraId="2A924CF9" w14:textId="77777777" w:rsidR="00031CF2" w:rsidRDefault="00031CF2" w:rsidP="00031CF2"/>
    <w:p w14:paraId="499FB13E" w14:textId="77777777" w:rsidR="00031CF2" w:rsidRDefault="00031CF2" w:rsidP="00031CF2">
      <w:proofErr w:type="spellStart"/>
      <w:r>
        <w:t>eBNF</w:t>
      </w:r>
      <w:proofErr w:type="spellEnd"/>
      <w:r>
        <w:t xml:space="preserve"> Definition:</w:t>
      </w:r>
    </w:p>
    <w:p w14:paraId="0E5F67A0" w14:textId="77777777" w:rsidR="00031CF2" w:rsidRDefault="00031CF2" w:rsidP="00031CF2">
      <w:r>
        <w:t>=</w:t>
      </w:r>
      <w:proofErr w:type="gramStart"/>
      <w:r>
        <w:t>=  is</w:t>
      </w:r>
      <w:proofErr w:type="gramEnd"/>
      <w:r>
        <w:t xml:space="preserve"> defined as</w:t>
      </w:r>
    </w:p>
    <w:p w14:paraId="7D171F44" w14:textId="77777777" w:rsidR="00031CF2" w:rsidRDefault="00031CF2" w:rsidP="00031CF2">
      <w:proofErr w:type="gramStart"/>
      <w:r>
        <w:t>[]  contains</w:t>
      </w:r>
      <w:proofErr w:type="gramEnd"/>
      <w:r>
        <w:t xml:space="preserve"> one of the enclosed values</w:t>
      </w:r>
    </w:p>
    <w:p w14:paraId="7B17721B" w14:textId="77777777" w:rsidR="00031CF2" w:rsidRDefault="00031CF2" w:rsidP="00031CF2">
      <w:proofErr w:type="gramStart"/>
      <w:r>
        <w:t>{}</w:t>
      </w:r>
      <w:r w:rsidRPr="005043B1">
        <w:rPr>
          <w:vertAlign w:val="superscript"/>
        </w:rPr>
        <w:t>N</w:t>
      </w:r>
      <w:proofErr w:type="gramEnd"/>
      <w:r>
        <w:t xml:space="preserve"> elements held within are repeated N times</w:t>
      </w:r>
    </w:p>
    <w:p w14:paraId="4D816022" w14:textId="77777777" w:rsidR="00031CF2" w:rsidRDefault="00031CF2" w:rsidP="00031CF2"/>
    <w:p w14:paraId="7751C899" w14:textId="77777777" w:rsidR="00031CF2" w:rsidRDefault="00031CF2" w:rsidP="00031CF2">
      <w:r>
        <w:t xml:space="preserve">Definitions: </w:t>
      </w:r>
    </w:p>
    <w:p w14:paraId="17898407" w14:textId="77777777" w:rsidR="00031CF2" w:rsidRDefault="00031CF2" w:rsidP="00031CF2">
      <w:proofErr w:type="gramStart"/>
      <w:r>
        <w:t>:=</w:t>
      </w:r>
      <w:proofErr w:type="gramEnd"/>
      <w:r>
        <w:t xml:space="preserve"> == is equal to, separating the Name and Format Definition from the value</w:t>
      </w:r>
    </w:p>
    <w:p w14:paraId="119AD07F" w14:textId="77777777" w:rsidR="00031CF2" w:rsidRDefault="00031CF2" w:rsidP="00031CF2">
      <w:r>
        <w:t>| == generic separator for various terms</w:t>
      </w:r>
    </w:p>
    <w:p w14:paraId="7B3D4457" w14:textId="77777777" w:rsidR="00031CF2" w:rsidRDefault="00031CF2" w:rsidP="00031CF2">
      <w:proofErr w:type="gramStart"/>
      <w:r>
        <w:t>““ =</w:t>
      </w:r>
      <w:proofErr w:type="gramEnd"/>
      <w:r>
        <w:t>= no entry</w:t>
      </w:r>
    </w:p>
    <w:p w14:paraId="7873C440" w14:textId="77777777" w:rsidR="00031CF2" w:rsidRDefault="00031CF2" w:rsidP="00031CF2"/>
    <w:p w14:paraId="3FC501E9" w14:textId="6C9DEE50" w:rsidR="00301A79" w:rsidRDefault="00844957" w:rsidP="005373F4">
      <w:r>
        <w:t>Identifier</w:t>
      </w:r>
      <w:r w:rsidR="00031CF2">
        <w:t xml:space="preserve"> == string name of a variable as specified by the </w:t>
      </w:r>
      <w:proofErr w:type="gramStart"/>
      <w:r w:rsidR="00031CF2">
        <w:t>user,</w:t>
      </w:r>
      <w:proofErr w:type="gramEnd"/>
      <w:r w:rsidR="00031CF2">
        <w:t xml:space="preserve"> the identifier used in the get/set methods</w:t>
      </w:r>
    </w:p>
    <w:p w14:paraId="277A36F5" w14:textId="1AE26431" w:rsidR="00F76F2D" w:rsidRDefault="00301A79" w:rsidP="00F76F2D">
      <w:r>
        <w:t xml:space="preserve">Primitive </w:t>
      </w:r>
      <w:proofErr w:type="gramStart"/>
      <w:r w:rsidR="00847B2A">
        <w:t xml:space="preserve">Type </w:t>
      </w:r>
      <w:r>
        <w:t xml:space="preserve"> =</w:t>
      </w:r>
      <w:proofErr w:type="gramEnd"/>
      <w:r>
        <w:t>= [</w:t>
      </w:r>
      <w:r w:rsidRPr="00847B2A">
        <w:rPr>
          <w:b/>
          <w:bCs/>
          <w:color w:val="FF0000"/>
        </w:rPr>
        <w:t>bool</w:t>
      </w:r>
      <w:r>
        <w:t xml:space="preserve">, </w:t>
      </w:r>
      <w:r w:rsidRPr="00847B2A">
        <w:rPr>
          <w:b/>
          <w:bCs/>
          <w:color w:val="FF0000"/>
        </w:rPr>
        <w:t>byte</w:t>
      </w:r>
      <w:r>
        <w:t xml:space="preserve">, </w:t>
      </w:r>
      <w:r w:rsidRPr="00847B2A">
        <w:rPr>
          <w:b/>
          <w:bCs/>
          <w:color w:val="FF0000"/>
        </w:rPr>
        <w:t>int</w:t>
      </w:r>
      <w:r>
        <w:t xml:space="preserve">, </w:t>
      </w:r>
      <w:r w:rsidRPr="00847B2A">
        <w:rPr>
          <w:b/>
          <w:bCs/>
          <w:color w:val="FF0000"/>
        </w:rPr>
        <w:t>float</w:t>
      </w:r>
      <w:r>
        <w:t xml:space="preserve">, </w:t>
      </w:r>
      <w:r w:rsidRPr="00847B2A">
        <w:rPr>
          <w:b/>
          <w:bCs/>
          <w:color w:val="FF0000"/>
        </w:rPr>
        <w:t>complex</w:t>
      </w:r>
      <w:r>
        <w:t xml:space="preserve">, </w:t>
      </w:r>
      <w:r w:rsidRPr="00847B2A">
        <w:rPr>
          <w:b/>
          <w:bCs/>
          <w:color w:val="FF0000"/>
        </w:rPr>
        <w:t>str</w:t>
      </w:r>
      <w:r>
        <w:t xml:space="preserve">, </w:t>
      </w:r>
      <w:r w:rsidRPr="00847B2A">
        <w:rPr>
          <w:b/>
          <w:bCs/>
          <w:color w:val="FF0000"/>
        </w:rPr>
        <w:t>date</w:t>
      </w:r>
      <w:r>
        <w:t xml:space="preserve">, </w:t>
      </w:r>
      <w:r w:rsidRPr="00847B2A">
        <w:rPr>
          <w:b/>
          <w:bCs/>
          <w:color w:val="FF0000"/>
        </w:rPr>
        <w:t>datetime</w:t>
      </w:r>
      <w:r>
        <w:t>]</w:t>
      </w:r>
    </w:p>
    <w:p w14:paraId="2DC04BAC" w14:textId="757B36E4" w:rsidR="00F76F2D" w:rsidRDefault="00BC43FB" w:rsidP="005373F4">
      <w:r>
        <w:t xml:space="preserve">Primitive Value == </w:t>
      </w:r>
      <w:r w:rsidR="006E69B1">
        <w:t>user supplied value of Primitive</w:t>
      </w:r>
      <w:r w:rsidR="008A0A68">
        <w:t xml:space="preserve"> type</w:t>
      </w:r>
    </w:p>
    <w:p w14:paraId="4523D090" w14:textId="22D920B7" w:rsidR="00F76F2D" w:rsidRDefault="00F76F2D" w:rsidP="00F76F2D">
      <w:r>
        <w:t>Container</w:t>
      </w:r>
      <w:r w:rsidR="0039375D">
        <w:t xml:space="preserve"> Type</w:t>
      </w:r>
      <w:r>
        <w:t xml:space="preserve"> == [</w:t>
      </w:r>
      <w:proofErr w:type="spellStart"/>
      <w:r w:rsidR="00AE1236" w:rsidRPr="00AE1236">
        <w:rPr>
          <w:b/>
          <w:bCs/>
          <w:i/>
          <w:iCs/>
          <w:color w:val="FF0000"/>
        </w:rPr>
        <w:t>dict</w:t>
      </w:r>
      <w:proofErr w:type="spellEnd"/>
      <w:r w:rsidR="00AE1236" w:rsidRPr="00AE1236">
        <w:rPr>
          <w:b/>
          <w:bCs/>
          <w:i/>
          <w:iCs/>
          <w:color w:val="FF0000"/>
        </w:rPr>
        <w:t xml:space="preserve">, list, set, tuple, </w:t>
      </w:r>
      <w:proofErr w:type="gramStart"/>
      <w:r w:rsidR="00AE1236" w:rsidRPr="00AE1236">
        <w:rPr>
          <w:b/>
          <w:bCs/>
          <w:i/>
          <w:iCs/>
          <w:color w:val="FF0000"/>
        </w:rPr>
        <w:t xml:space="preserve">and </w:t>
      </w:r>
      <w:r w:rsidR="00AE1236">
        <w:rPr>
          <w:b/>
          <w:bCs/>
          <w:i/>
          <w:iCs/>
          <w:color w:val="FF0000"/>
        </w:rPr>
        <w:t xml:space="preserve"> </w:t>
      </w:r>
      <w:proofErr w:type="spellStart"/>
      <w:r w:rsidR="00AE1236" w:rsidRPr="00AE1236">
        <w:rPr>
          <w:b/>
          <w:bCs/>
          <w:i/>
          <w:iCs/>
          <w:color w:val="FF0000"/>
        </w:rPr>
        <w:t>FrozenSet</w:t>
      </w:r>
      <w:proofErr w:type="spellEnd"/>
      <w:proofErr w:type="gramEnd"/>
    </w:p>
    <w:p w14:paraId="677F1FA5" w14:textId="77777777" w:rsidR="00CB01A3" w:rsidRDefault="00B013D3" w:rsidP="00CB01A3">
      <w:r>
        <w:t xml:space="preserve">“” == </w:t>
      </w:r>
      <w:r w:rsidR="009D7EAB">
        <w:t>object container or variable data type within container</w:t>
      </w:r>
    </w:p>
    <w:p w14:paraId="37DD6A40" w14:textId="408A5F19" w:rsidR="00CB01A3" w:rsidRDefault="00CB01A3" w:rsidP="00CB01A3">
      <w:r>
        <w:t xml:space="preserve">Data Type == [Primitive Type, Container Type, “”] </w:t>
      </w:r>
    </w:p>
    <w:p w14:paraId="52010029" w14:textId="78007D5F" w:rsidR="00CB01A3" w:rsidRDefault="00CB01A3" w:rsidP="00CB01A3">
      <w:r>
        <w:t xml:space="preserve">Key Data Type == [Primitive Type] </w:t>
      </w:r>
    </w:p>
    <w:p w14:paraId="571609D9" w14:textId="55275897" w:rsidR="006D2717" w:rsidRDefault="006D2717" w:rsidP="00CB01A3">
      <w:r>
        <w:t>Key Data Value</w:t>
      </w:r>
      <w:r w:rsidR="00FB2D8F">
        <w:t xml:space="preserve"> = Primitive Value</w:t>
      </w:r>
    </w:p>
    <w:p w14:paraId="0B6FF84B" w14:textId="5B552DAD" w:rsidR="00CB01A3" w:rsidRDefault="00CB01A3" w:rsidP="00CB01A3">
      <w:r>
        <w:t xml:space="preserve">Data </w:t>
      </w:r>
      <w:r w:rsidR="0003762A">
        <w:t xml:space="preserve">Value </w:t>
      </w:r>
      <w:r>
        <w:t xml:space="preserve">== [Primitive Type, Container Type, “”] </w:t>
      </w:r>
    </w:p>
    <w:p w14:paraId="4DE0532B" w14:textId="4C916315" w:rsidR="00031CF2" w:rsidRDefault="00031CF2" w:rsidP="00CB01A3">
      <w:r>
        <w:lastRenderedPageBreak/>
        <w:t>Length Of Container == number of elements in the container</w:t>
      </w:r>
    </w:p>
    <w:p w14:paraId="307F09FF" w14:textId="77777777" w:rsidR="00031CF2" w:rsidRDefault="00031CF2" w:rsidP="00031CF2"/>
    <w:p w14:paraId="34AC0C3E" w14:textId="77777777" w:rsidR="00BA1C9C" w:rsidRDefault="00031CF2" w:rsidP="00BA1C9C">
      <w:r>
        <w:t>Primary Entr</w:t>
      </w:r>
      <w:r w:rsidR="00844957">
        <w:t>y</w:t>
      </w:r>
      <w:r>
        <w:t xml:space="preserve"> == </w:t>
      </w:r>
      <w:r w:rsidR="008318A8">
        <w:t>Identifier</w:t>
      </w:r>
      <w:r w:rsidR="00BC43FB">
        <w:t xml:space="preserve"> </w:t>
      </w:r>
      <w:r w:rsidR="00BC43FB" w:rsidRPr="006E69B1">
        <w:rPr>
          <w:b/>
          <w:bCs/>
          <w:color w:val="FF0000"/>
        </w:rPr>
        <w:t>&lt;</w:t>
      </w:r>
      <w:r w:rsidR="00BC43FB" w:rsidRPr="00BC43FB">
        <w:t xml:space="preserve"> </w:t>
      </w:r>
      <w:r w:rsidR="00BC43FB">
        <w:t>Primitive Type</w:t>
      </w:r>
      <w:r w:rsidR="006E69B1" w:rsidRPr="006E69B1">
        <w:rPr>
          <w:b/>
          <w:bCs/>
          <w:color w:val="FF0000"/>
        </w:rPr>
        <w:t xml:space="preserve"> </w:t>
      </w:r>
      <w:proofErr w:type="gramStart"/>
      <w:r w:rsidR="00BC43FB" w:rsidRPr="00296368">
        <w:rPr>
          <w:color w:val="FF0000"/>
        </w:rPr>
        <w:t xml:space="preserve">&gt; </w:t>
      </w:r>
      <w:r w:rsidR="00296368" w:rsidRPr="00296368">
        <w:rPr>
          <w:color w:val="FF0000"/>
        </w:rPr>
        <w:t>:</w:t>
      </w:r>
      <w:proofErr w:type="gramEnd"/>
      <w:r w:rsidR="00296368" w:rsidRPr="00296368">
        <w:rPr>
          <w:color w:val="FF0000"/>
        </w:rPr>
        <w:t xml:space="preserve">= </w:t>
      </w:r>
      <w:r w:rsidR="006E69B1">
        <w:t>Primitive Value</w:t>
      </w:r>
    </w:p>
    <w:p w14:paraId="573EE6D7" w14:textId="16D11981" w:rsidR="00BA1C9C" w:rsidRDefault="00BA1C9C" w:rsidP="00BA1C9C">
      <w:r>
        <w:t xml:space="preserve">List/set Entry == Identifier </w:t>
      </w:r>
      <w:r w:rsidRPr="008D7F9B">
        <w:rPr>
          <w:b/>
          <w:bCs/>
          <w:color w:val="FF0000"/>
        </w:rPr>
        <w:t>&lt;</w:t>
      </w:r>
      <w:r>
        <w:t xml:space="preserve"> [</w:t>
      </w:r>
      <w:r w:rsidRPr="008D7F9B">
        <w:rPr>
          <w:b/>
          <w:bCs/>
          <w:color w:val="FF0000"/>
        </w:rPr>
        <w:t>list</w:t>
      </w:r>
      <w:r>
        <w:t xml:space="preserve">, </w:t>
      </w:r>
      <w:r w:rsidRPr="008D7F9B">
        <w:rPr>
          <w:b/>
          <w:bCs/>
          <w:color w:val="FF0000"/>
        </w:rPr>
        <w:t>set</w:t>
      </w:r>
      <w:r>
        <w:t>]</w:t>
      </w:r>
      <w:r w:rsidRPr="00C01138">
        <w:rPr>
          <w:b/>
          <w:bCs/>
          <w:color w:val="FF0000"/>
        </w:rPr>
        <w:t>,</w:t>
      </w:r>
      <w:r>
        <w:t xml:space="preserve"> Length of Container </w:t>
      </w:r>
      <w:proofErr w:type="gramStart"/>
      <w:r w:rsidRPr="008D7F9B">
        <w:rPr>
          <w:b/>
          <w:bCs/>
          <w:color w:val="FF0000"/>
        </w:rPr>
        <w:t>&gt; :</w:t>
      </w:r>
      <w:proofErr w:type="gramEnd"/>
      <w:r w:rsidRPr="008D7F9B">
        <w:rPr>
          <w:b/>
          <w:bCs/>
          <w:color w:val="FF0000"/>
        </w:rPr>
        <w:t xml:space="preserve">= </w:t>
      </w:r>
      <w:r w:rsidRPr="0003762A">
        <w:t>{</w:t>
      </w:r>
      <w:r>
        <w:t xml:space="preserve"> </w:t>
      </w:r>
      <w:r w:rsidRPr="00577E78">
        <w:rPr>
          <w:b/>
          <w:bCs/>
          <w:color w:val="FF0000"/>
        </w:rPr>
        <w:t>&lt;</w:t>
      </w:r>
      <w:r>
        <w:t xml:space="preserve"> Data Type </w:t>
      </w:r>
      <w:r w:rsidRPr="00577E78">
        <w:rPr>
          <w:b/>
          <w:bCs/>
          <w:color w:val="FF0000"/>
        </w:rPr>
        <w:t>&gt;</w:t>
      </w:r>
      <w:r>
        <w:t xml:space="preserve"> Data Value }</w:t>
      </w:r>
      <w:r w:rsidRPr="0003762A">
        <w:rPr>
          <w:vertAlign w:val="superscript"/>
        </w:rPr>
        <w:t xml:space="preserve"> </w:t>
      </w:r>
      <w:r w:rsidRPr="007F0BAA">
        <w:rPr>
          <w:vertAlign w:val="superscript"/>
        </w:rPr>
        <w:t>Length of Container</w:t>
      </w:r>
    </w:p>
    <w:p w14:paraId="0DFC370C" w14:textId="77777777" w:rsidR="00262D27" w:rsidRDefault="00BA1C9C" w:rsidP="00BA1C9C">
      <w:pPr>
        <w:rPr>
          <w:b/>
          <w:bCs/>
          <w:color w:val="FF0000"/>
        </w:rPr>
      </w:pPr>
      <w:r>
        <w:t>List/</w:t>
      </w:r>
      <w:r>
        <w:t>S</w:t>
      </w:r>
      <w:r>
        <w:t>et</w:t>
      </w:r>
      <w:r>
        <w:t>/</w:t>
      </w:r>
      <w:proofErr w:type="spellStart"/>
      <w:r>
        <w:t>FrozenSet</w:t>
      </w:r>
      <w:proofErr w:type="spellEnd"/>
      <w:r w:rsidR="0064774D">
        <w:t>/Tuple</w:t>
      </w:r>
      <w:r>
        <w:t xml:space="preserve"> Entry == Identifier </w:t>
      </w:r>
      <w:r w:rsidRPr="008D7F9B">
        <w:rPr>
          <w:b/>
          <w:bCs/>
          <w:color w:val="FF0000"/>
        </w:rPr>
        <w:t>&lt;</w:t>
      </w:r>
      <w:r>
        <w:t xml:space="preserve"> [</w:t>
      </w:r>
      <w:r w:rsidRPr="008D7F9B">
        <w:rPr>
          <w:b/>
          <w:bCs/>
          <w:color w:val="FF0000"/>
        </w:rPr>
        <w:t>list</w:t>
      </w:r>
      <w:r>
        <w:t xml:space="preserve">, </w:t>
      </w:r>
      <w:r w:rsidRPr="008D7F9B">
        <w:rPr>
          <w:b/>
          <w:bCs/>
          <w:color w:val="FF0000"/>
        </w:rPr>
        <w:t>set</w:t>
      </w:r>
      <w:r>
        <w:rPr>
          <w:b/>
          <w:bCs/>
          <w:color w:val="FF0000"/>
        </w:rPr>
        <w:t xml:space="preserve">, </w:t>
      </w:r>
      <w:proofErr w:type="spellStart"/>
      <w:r>
        <w:rPr>
          <w:b/>
          <w:bCs/>
          <w:color w:val="FF0000"/>
        </w:rPr>
        <w:t>frozenset</w:t>
      </w:r>
      <w:proofErr w:type="spellEnd"/>
      <w:r w:rsidR="0064774D">
        <w:rPr>
          <w:b/>
          <w:bCs/>
          <w:color w:val="FF0000"/>
        </w:rPr>
        <w:t>, Tuple</w:t>
      </w:r>
      <w:r>
        <w:t>]</w:t>
      </w:r>
      <w:r w:rsidRPr="00C01138">
        <w:rPr>
          <w:b/>
          <w:bCs/>
          <w:color w:val="FF0000"/>
        </w:rPr>
        <w:t>,</w:t>
      </w:r>
      <w:r>
        <w:t xml:space="preserve"> Length of Container </w:t>
      </w:r>
      <w:proofErr w:type="gramStart"/>
      <w:r w:rsidRPr="008D7F9B">
        <w:rPr>
          <w:b/>
          <w:bCs/>
          <w:color w:val="FF0000"/>
        </w:rPr>
        <w:t>&gt; :</w:t>
      </w:r>
      <w:proofErr w:type="gramEnd"/>
      <w:r w:rsidRPr="008D7F9B">
        <w:rPr>
          <w:b/>
          <w:bCs/>
          <w:color w:val="FF0000"/>
        </w:rPr>
        <w:t xml:space="preserve">= </w:t>
      </w:r>
    </w:p>
    <w:p w14:paraId="232AB467" w14:textId="5DF152A4" w:rsidR="00BA1C9C" w:rsidRPr="00BE4DD1" w:rsidRDefault="00BA1C9C" w:rsidP="00262D27">
      <w:pPr>
        <w:ind w:left="2160" w:firstLine="720"/>
      </w:pPr>
      <w:proofErr w:type="gramStart"/>
      <w:r w:rsidRPr="0003762A">
        <w:t>{</w:t>
      </w:r>
      <w:r>
        <w:t xml:space="preserve"> </w:t>
      </w:r>
      <w:r w:rsidRPr="00577E78">
        <w:rPr>
          <w:b/>
          <w:bCs/>
          <w:color w:val="FF0000"/>
        </w:rPr>
        <w:t>&lt;</w:t>
      </w:r>
      <w:proofErr w:type="gramEnd"/>
      <w:r>
        <w:t xml:space="preserve"> Data Type </w:t>
      </w:r>
      <w:r w:rsidRPr="00577E78">
        <w:rPr>
          <w:b/>
          <w:bCs/>
          <w:color w:val="FF0000"/>
        </w:rPr>
        <w:t>&gt;</w:t>
      </w:r>
      <w:r>
        <w:t xml:space="preserve"> Data Value }</w:t>
      </w:r>
      <w:r w:rsidRPr="0003762A">
        <w:rPr>
          <w:vertAlign w:val="superscript"/>
        </w:rPr>
        <w:t xml:space="preserve"> </w:t>
      </w:r>
      <w:r w:rsidRPr="007F0BAA">
        <w:rPr>
          <w:vertAlign w:val="superscript"/>
        </w:rPr>
        <w:t>Length of Container</w:t>
      </w:r>
    </w:p>
    <w:p w14:paraId="434933B4" w14:textId="0E8F0B8C" w:rsidR="00364F20" w:rsidRDefault="005439DC" w:rsidP="00BA1C9C">
      <w:proofErr w:type="spellStart"/>
      <w:r>
        <w:t>Dict</w:t>
      </w:r>
      <w:proofErr w:type="spellEnd"/>
      <w:r>
        <w:t xml:space="preserve"> Entry == </w:t>
      </w:r>
      <w:r w:rsidR="00BA374D">
        <w:t xml:space="preserve">Identifier </w:t>
      </w:r>
      <w:r w:rsidR="00BA374D" w:rsidRPr="00272929">
        <w:rPr>
          <w:b/>
          <w:bCs/>
          <w:color w:val="FF0000"/>
        </w:rPr>
        <w:t xml:space="preserve">&lt; </w:t>
      </w:r>
      <w:proofErr w:type="spellStart"/>
      <w:r w:rsidR="00BA374D" w:rsidRPr="00272929">
        <w:rPr>
          <w:b/>
          <w:bCs/>
          <w:color w:val="FF0000"/>
        </w:rPr>
        <w:t>dict</w:t>
      </w:r>
      <w:proofErr w:type="spellEnd"/>
      <w:r w:rsidR="00A9055D">
        <w:rPr>
          <w:b/>
          <w:bCs/>
          <w:color w:val="FF0000"/>
        </w:rPr>
        <w:t xml:space="preserve"> |</w:t>
      </w:r>
      <w:r w:rsidR="00BA374D" w:rsidRPr="00272929">
        <w:rPr>
          <w:b/>
          <w:bCs/>
          <w:color w:val="FF0000"/>
        </w:rPr>
        <w:t xml:space="preserve"> </w:t>
      </w:r>
      <w:r w:rsidR="00CB01A3">
        <w:t xml:space="preserve">Length of Container </w:t>
      </w:r>
      <w:proofErr w:type="gramStart"/>
      <w:r w:rsidR="00CB01A3" w:rsidRPr="00777935">
        <w:rPr>
          <w:b/>
          <w:bCs/>
          <w:color w:val="FF0000"/>
        </w:rPr>
        <w:t>&gt; :</w:t>
      </w:r>
      <w:proofErr w:type="gramEnd"/>
      <w:r w:rsidR="00CB01A3" w:rsidRPr="00777935">
        <w:rPr>
          <w:b/>
          <w:bCs/>
          <w:color w:val="FF0000"/>
        </w:rPr>
        <w:t xml:space="preserve">= </w:t>
      </w:r>
    </w:p>
    <w:p w14:paraId="439290B0" w14:textId="2D2F02AC" w:rsidR="00364F20" w:rsidRDefault="00364F20" w:rsidP="00305066">
      <w:pPr>
        <w:ind w:left="2160" w:firstLine="720"/>
        <w:rPr>
          <w:vertAlign w:val="superscript"/>
        </w:rPr>
      </w:pPr>
      <w:r w:rsidRPr="00577E78">
        <w:rPr>
          <w:b/>
          <w:bCs/>
          <w:color w:val="FF0000"/>
        </w:rPr>
        <w:t>&lt;</w:t>
      </w:r>
      <w:r w:rsidRPr="007B7486">
        <w:t xml:space="preserve"> </w:t>
      </w:r>
      <w:r w:rsidR="001511A1">
        <w:t xml:space="preserve">Key </w:t>
      </w:r>
      <w:r>
        <w:t>Data Type</w:t>
      </w:r>
      <w:r w:rsidR="00C0562E">
        <w:t xml:space="preserve"> </w:t>
      </w:r>
      <w:proofErr w:type="gramStart"/>
      <w:r w:rsidR="00C0562E" w:rsidRPr="0000105C">
        <w:rPr>
          <w:b/>
          <w:bCs/>
          <w:color w:val="FF0000"/>
        </w:rPr>
        <w:t>&gt;</w:t>
      </w:r>
      <w:r w:rsidR="00C0562E">
        <w:t xml:space="preserve">  </w:t>
      </w:r>
      <w:r w:rsidR="0000105C">
        <w:t>key</w:t>
      </w:r>
      <w:proofErr w:type="gramEnd"/>
      <w:r w:rsidR="0000105C">
        <w:t xml:space="preserve"> value</w:t>
      </w:r>
      <w:r>
        <w:t xml:space="preserve"> </w:t>
      </w:r>
      <w:r w:rsidR="00687046">
        <w:t xml:space="preserve">| </w:t>
      </w:r>
      <w:r w:rsidR="00305066">
        <w:t xml:space="preserve"> </w:t>
      </w:r>
      <w:r w:rsidR="00C47629" w:rsidRPr="00577E78">
        <w:rPr>
          <w:b/>
          <w:bCs/>
          <w:color w:val="FF0000"/>
        </w:rPr>
        <w:t>&lt;</w:t>
      </w:r>
      <w:r w:rsidR="00756248">
        <w:rPr>
          <w:b/>
          <w:bCs/>
          <w:color w:val="FF0000"/>
        </w:rPr>
        <w:t xml:space="preserve"> </w:t>
      </w:r>
      <w:r w:rsidR="00C47629">
        <w:t>Data Type</w:t>
      </w:r>
      <w:r w:rsidR="0077484D">
        <w:t xml:space="preserve"> </w:t>
      </w:r>
      <w:r w:rsidR="0077484D" w:rsidRPr="00305066">
        <w:rPr>
          <w:b/>
          <w:bCs/>
          <w:color w:val="FF0000"/>
        </w:rPr>
        <w:t>&gt;</w:t>
      </w:r>
      <w:r w:rsidR="00C47629">
        <w:t xml:space="preserve">  Data </w:t>
      </w:r>
      <w:r w:rsidR="0077484D">
        <w:t>Value</w:t>
      </w:r>
      <w:r w:rsidR="00305066">
        <w:t xml:space="preserve"> </w:t>
      </w:r>
      <w:r>
        <w:t>}</w:t>
      </w:r>
      <w:r w:rsidRPr="008E468E">
        <w:t xml:space="preserve"> </w:t>
      </w:r>
      <w:r w:rsidRPr="007F0BAA">
        <w:rPr>
          <w:vertAlign w:val="superscript"/>
        </w:rPr>
        <w:t>Length of Container</w:t>
      </w:r>
    </w:p>
    <w:p w14:paraId="15106956" w14:textId="68C576E4" w:rsidR="009F381A" w:rsidRPr="00B45D69" w:rsidRDefault="009F381A" w:rsidP="00B45D69"/>
    <w:sectPr w:rsidR="009F381A" w:rsidRPr="00B45D69" w:rsidSect="006F0367">
      <w:headerReference w:type="default" r:id="rId8"/>
      <w:footerReference w:type="default" r:id="rId9"/>
      <w:headerReference w:type="first" r:id="rId10"/>
      <w:footerReference w:type="first" r:id="rId11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3937A0" w14:textId="77777777" w:rsidR="004E4498" w:rsidRDefault="004E4498">
      <w:pPr>
        <w:spacing w:after="0" w:line="240" w:lineRule="auto"/>
      </w:pPr>
      <w:r>
        <w:separator/>
      </w:r>
    </w:p>
  </w:endnote>
  <w:endnote w:type="continuationSeparator" w:id="0">
    <w:p w14:paraId="23741F82" w14:textId="77777777" w:rsidR="004E4498" w:rsidRDefault="004E4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01AD0F25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42C1036C" w14:textId="77777777" w:rsidR="00115663" w:rsidRDefault="00A3491C" w:rsidP="00115663">
          <w:pPr>
            <w:pStyle w:val="Footer"/>
            <w:spacing w:after="0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484412" wp14:editId="54682793">
                    <wp:simplePos x="0" y="0"/>
                    <wp:positionH relativeFrom="column">
                      <wp:posOffset>1276985</wp:posOffset>
                    </wp:positionH>
                    <wp:positionV relativeFrom="paragraph">
                      <wp:posOffset>617855</wp:posOffset>
                    </wp:positionV>
                    <wp:extent cx="5172075" cy="23812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72075" cy="238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DF28A5" w14:textId="77777777" w:rsidR="00A3491C" w:rsidRPr="00A3491C" w:rsidRDefault="00A3491C" w:rsidP="00A3491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0"/>
                                    <w:szCs w:val="16"/>
                                  </w:rPr>
                                </w:pPr>
                                <w:r w:rsidRPr="00A3491C">
                                  <w:rPr>
                                    <w:rFonts w:ascii="Times New Roman" w:hAnsi="Times New Roman" w:cs="Times New Roman"/>
                                    <w:sz w:val="20"/>
                                    <w:szCs w:val="16"/>
                                  </w:rPr>
                                  <w:t xml:space="preserve">Turtle Bay Geophysical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szCs w:val="16"/>
                                  </w:rPr>
                                  <w:t xml:space="preserve">LLC - </w:t>
                                </w:r>
                                <w:r w:rsidRPr="00A3491C">
                                  <w:rPr>
                                    <w:rFonts w:ascii="Times New Roman" w:hAnsi="Times New Roman" w:cs="Times New Roman"/>
                                    <w:sz w:val="20"/>
                                    <w:szCs w:val="16"/>
                                  </w:rPr>
                                  <w:t>All Rights Reserved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4844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00.55pt;margin-top:48.65pt;width:407.2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" filled="f" stroked="f" strokeweight=".5pt">
                    <v:textbox>
                      <w:txbxContent>
                        <w:p w14:paraId="57DF28A5" w14:textId="77777777" w:rsidR="00A3491C" w:rsidRPr="00A3491C" w:rsidRDefault="00A3491C" w:rsidP="00A3491C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0"/>
                              <w:szCs w:val="16"/>
                            </w:rPr>
                          </w:pPr>
                          <w:r w:rsidRPr="00A3491C">
                            <w:rPr>
                              <w:rFonts w:ascii="Times New Roman" w:hAnsi="Times New Roman" w:cs="Times New Roman"/>
                              <w:sz w:val="20"/>
                              <w:szCs w:val="16"/>
                            </w:rPr>
                            <w:t xml:space="preserve">Turtle Bay Geophysical 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16"/>
                            </w:rPr>
                            <w:t xml:space="preserve">LLC - </w:t>
                          </w:r>
                          <w:r w:rsidRPr="00A3491C">
                            <w:rPr>
                              <w:rFonts w:ascii="Times New Roman" w:hAnsi="Times New Roman" w:cs="Times New Roman"/>
                              <w:sz w:val="20"/>
                              <w:szCs w:val="16"/>
                            </w:rPr>
                            <w:t>All Rights Reserved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15663">
            <w:rPr>
              <w:noProof/>
            </w:rPr>
            <w:drawing>
              <wp:inline distT="0" distB="0" distL="0" distR="0" wp14:anchorId="3AC325B8" wp14:editId="6B8ACC39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0244862D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23E77A1E" w14:textId="77777777"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46C99261" wp14:editId="3E016DD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83B3F" w14:textId="77777777" w:rsidR="004E4498" w:rsidRDefault="004E4498">
      <w:pPr>
        <w:spacing w:after="0" w:line="240" w:lineRule="auto"/>
      </w:pPr>
      <w:r>
        <w:separator/>
      </w:r>
    </w:p>
  </w:footnote>
  <w:footnote w:type="continuationSeparator" w:id="0">
    <w:p w14:paraId="7AFDB36E" w14:textId="77777777" w:rsidR="004E4498" w:rsidRDefault="004E4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13A8DC62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7722F89F" w14:textId="77777777"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53366D58" wp14:editId="6A0DAA39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44781" w14:textId="77777777"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DC6DC5"/>
    <w:multiLevelType w:val="hybridMultilevel"/>
    <w:tmpl w:val="56B4C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B6109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705331202">
    <w:abstractNumId w:val="9"/>
  </w:num>
  <w:num w:numId="2" w16cid:durableId="1095711748">
    <w:abstractNumId w:val="7"/>
  </w:num>
  <w:num w:numId="3" w16cid:durableId="2117364920">
    <w:abstractNumId w:val="6"/>
  </w:num>
  <w:num w:numId="4" w16cid:durableId="1425807480">
    <w:abstractNumId w:val="5"/>
  </w:num>
  <w:num w:numId="5" w16cid:durableId="1481507769">
    <w:abstractNumId w:val="4"/>
  </w:num>
  <w:num w:numId="6" w16cid:durableId="1678651914">
    <w:abstractNumId w:val="8"/>
  </w:num>
  <w:num w:numId="7" w16cid:durableId="221065432">
    <w:abstractNumId w:val="3"/>
  </w:num>
  <w:num w:numId="8" w16cid:durableId="499471560">
    <w:abstractNumId w:val="2"/>
  </w:num>
  <w:num w:numId="9" w16cid:durableId="621113776">
    <w:abstractNumId w:val="1"/>
  </w:num>
  <w:num w:numId="10" w16cid:durableId="1229148905">
    <w:abstractNumId w:val="0"/>
  </w:num>
  <w:num w:numId="11" w16cid:durableId="864563218">
    <w:abstractNumId w:val="11"/>
  </w:num>
  <w:num w:numId="12" w16cid:durableId="7513954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65"/>
    <w:rsid w:val="0000105C"/>
    <w:rsid w:val="00031CF2"/>
    <w:rsid w:val="00036BFB"/>
    <w:rsid w:val="0003762A"/>
    <w:rsid w:val="00056957"/>
    <w:rsid w:val="000657AF"/>
    <w:rsid w:val="00066E19"/>
    <w:rsid w:val="000B0ED3"/>
    <w:rsid w:val="000B4BF8"/>
    <w:rsid w:val="000C4C25"/>
    <w:rsid w:val="000F2898"/>
    <w:rsid w:val="000F3FBC"/>
    <w:rsid w:val="000F797C"/>
    <w:rsid w:val="001060FF"/>
    <w:rsid w:val="00115663"/>
    <w:rsid w:val="001511A1"/>
    <w:rsid w:val="0015146F"/>
    <w:rsid w:val="001A2115"/>
    <w:rsid w:val="001A63F0"/>
    <w:rsid w:val="001B2A99"/>
    <w:rsid w:val="00206745"/>
    <w:rsid w:val="00213EAB"/>
    <w:rsid w:val="00215D1D"/>
    <w:rsid w:val="002464CF"/>
    <w:rsid w:val="00246A37"/>
    <w:rsid w:val="002479F5"/>
    <w:rsid w:val="00256E44"/>
    <w:rsid w:val="00262D27"/>
    <w:rsid w:val="002672CA"/>
    <w:rsid w:val="00272929"/>
    <w:rsid w:val="002812CE"/>
    <w:rsid w:val="00284AAA"/>
    <w:rsid w:val="00293883"/>
    <w:rsid w:val="00296368"/>
    <w:rsid w:val="002B06B2"/>
    <w:rsid w:val="002C66CF"/>
    <w:rsid w:val="002D1E07"/>
    <w:rsid w:val="002D7F70"/>
    <w:rsid w:val="002E1A5A"/>
    <w:rsid w:val="002E3159"/>
    <w:rsid w:val="002F5968"/>
    <w:rsid w:val="00301A79"/>
    <w:rsid w:val="00305066"/>
    <w:rsid w:val="00307F63"/>
    <w:rsid w:val="00312210"/>
    <w:rsid w:val="003253E2"/>
    <w:rsid w:val="00325F0A"/>
    <w:rsid w:val="00331465"/>
    <w:rsid w:val="003425A6"/>
    <w:rsid w:val="00344302"/>
    <w:rsid w:val="00356B6E"/>
    <w:rsid w:val="00361777"/>
    <w:rsid w:val="00361E17"/>
    <w:rsid w:val="00361FC2"/>
    <w:rsid w:val="0036297A"/>
    <w:rsid w:val="00364BF4"/>
    <w:rsid w:val="00364F20"/>
    <w:rsid w:val="00365DD5"/>
    <w:rsid w:val="00386169"/>
    <w:rsid w:val="0039375D"/>
    <w:rsid w:val="003C208E"/>
    <w:rsid w:val="003F7C02"/>
    <w:rsid w:val="004026E9"/>
    <w:rsid w:val="004203D8"/>
    <w:rsid w:val="00450D25"/>
    <w:rsid w:val="0045317D"/>
    <w:rsid w:val="00462B54"/>
    <w:rsid w:val="0047534D"/>
    <w:rsid w:val="00486EE2"/>
    <w:rsid w:val="004B38FF"/>
    <w:rsid w:val="004C595E"/>
    <w:rsid w:val="004E4498"/>
    <w:rsid w:val="004F6871"/>
    <w:rsid w:val="004F7C9A"/>
    <w:rsid w:val="00532786"/>
    <w:rsid w:val="00535A9A"/>
    <w:rsid w:val="005373F4"/>
    <w:rsid w:val="005439DC"/>
    <w:rsid w:val="00553FCD"/>
    <w:rsid w:val="0056012B"/>
    <w:rsid w:val="00574E62"/>
    <w:rsid w:val="00576382"/>
    <w:rsid w:val="00577E78"/>
    <w:rsid w:val="00586157"/>
    <w:rsid w:val="00593D70"/>
    <w:rsid w:val="005A58A0"/>
    <w:rsid w:val="005E4BF0"/>
    <w:rsid w:val="005F51E9"/>
    <w:rsid w:val="0060139D"/>
    <w:rsid w:val="00602E19"/>
    <w:rsid w:val="00620729"/>
    <w:rsid w:val="00641DBC"/>
    <w:rsid w:val="00644D0C"/>
    <w:rsid w:val="0064640C"/>
    <w:rsid w:val="0064714F"/>
    <w:rsid w:val="0064774D"/>
    <w:rsid w:val="0065424E"/>
    <w:rsid w:val="00673242"/>
    <w:rsid w:val="00687046"/>
    <w:rsid w:val="00691768"/>
    <w:rsid w:val="006A1FA0"/>
    <w:rsid w:val="006C3E1F"/>
    <w:rsid w:val="006C41AF"/>
    <w:rsid w:val="006D2717"/>
    <w:rsid w:val="006E1B7A"/>
    <w:rsid w:val="006E2B98"/>
    <w:rsid w:val="006E69B1"/>
    <w:rsid w:val="006F0367"/>
    <w:rsid w:val="007070E9"/>
    <w:rsid w:val="007124A4"/>
    <w:rsid w:val="00713503"/>
    <w:rsid w:val="00713E30"/>
    <w:rsid w:val="00743C83"/>
    <w:rsid w:val="00756248"/>
    <w:rsid w:val="007614F9"/>
    <w:rsid w:val="00764297"/>
    <w:rsid w:val="0077484D"/>
    <w:rsid w:val="00777935"/>
    <w:rsid w:val="007B7486"/>
    <w:rsid w:val="007C4A68"/>
    <w:rsid w:val="007D0DE6"/>
    <w:rsid w:val="007D1A8D"/>
    <w:rsid w:val="007D7C83"/>
    <w:rsid w:val="007E0D6E"/>
    <w:rsid w:val="007E3A99"/>
    <w:rsid w:val="007E7D7B"/>
    <w:rsid w:val="007F0BAA"/>
    <w:rsid w:val="007F1269"/>
    <w:rsid w:val="00807C89"/>
    <w:rsid w:val="00825D2F"/>
    <w:rsid w:val="008318A8"/>
    <w:rsid w:val="008319E4"/>
    <w:rsid w:val="008342EC"/>
    <w:rsid w:val="008359B0"/>
    <w:rsid w:val="00844957"/>
    <w:rsid w:val="00847B2A"/>
    <w:rsid w:val="008658F6"/>
    <w:rsid w:val="00884D6A"/>
    <w:rsid w:val="008924BB"/>
    <w:rsid w:val="008945AC"/>
    <w:rsid w:val="008A0A68"/>
    <w:rsid w:val="008A1FB7"/>
    <w:rsid w:val="008A6BB3"/>
    <w:rsid w:val="008A71E8"/>
    <w:rsid w:val="008C1487"/>
    <w:rsid w:val="008D7F9B"/>
    <w:rsid w:val="008E40DB"/>
    <w:rsid w:val="008E468E"/>
    <w:rsid w:val="008F634E"/>
    <w:rsid w:val="00902307"/>
    <w:rsid w:val="009217F4"/>
    <w:rsid w:val="00922B04"/>
    <w:rsid w:val="00930DE4"/>
    <w:rsid w:val="00934217"/>
    <w:rsid w:val="009342DF"/>
    <w:rsid w:val="009439AA"/>
    <w:rsid w:val="00963F4F"/>
    <w:rsid w:val="009D30C2"/>
    <w:rsid w:val="009D7EAB"/>
    <w:rsid w:val="009F381A"/>
    <w:rsid w:val="009F399C"/>
    <w:rsid w:val="00A01019"/>
    <w:rsid w:val="00A06FE8"/>
    <w:rsid w:val="00A1781F"/>
    <w:rsid w:val="00A206C9"/>
    <w:rsid w:val="00A25AA8"/>
    <w:rsid w:val="00A3491C"/>
    <w:rsid w:val="00A45E55"/>
    <w:rsid w:val="00A71995"/>
    <w:rsid w:val="00A9055D"/>
    <w:rsid w:val="00AA3F23"/>
    <w:rsid w:val="00AA5670"/>
    <w:rsid w:val="00AA77F5"/>
    <w:rsid w:val="00AB0ED4"/>
    <w:rsid w:val="00AE1236"/>
    <w:rsid w:val="00B013D3"/>
    <w:rsid w:val="00B066DE"/>
    <w:rsid w:val="00B07B60"/>
    <w:rsid w:val="00B1761A"/>
    <w:rsid w:val="00B22EC4"/>
    <w:rsid w:val="00B37584"/>
    <w:rsid w:val="00B45D69"/>
    <w:rsid w:val="00B54EAE"/>
    <w:rsid w:val="00B552FE"/>
    <w:rsid w:val="00B83956"/>
    <w:rsid w:val="00B85776"/>
    <w:rsid w:val="00B9783E"/>
    <w:rsid w:val="00BA1C9C"/>
    <w:rsid w:val="00BA374D"/>
    <w:rsid w:val="00BA5A05"/>
    <w:rsid w:val="00BB4BA8"/>
    <w:rsid w:val="00BB692E"/>
    <w:rsid w:val="00BC06ED"/>
    <w:rsid w:val="00BC1B03"/>
    <w:rsid w:val="00BC43FB"/>
    <w:rsid w:val="00BE4DD1"/>
    <w:rsid w:val="00BF05A3"/>
    <w:rsid w:val="00BF2B60"/>
    <w:rsid w:val="00BF31C7"/>
    <w:rsid w:val="00C01138"/>
    <w:rsid w:val="00C0562E"/>
    <w:rsid w:val="00C12043"/>
    <w:rsid w:val="00C20FD5"/>
    <w:rsid w:val="00C21586"/>
    <w:rsid w:val="00C46709"/>
    <w:rsid w:val="00C47629"/>
    <w:rsid w:val="00C82C3B"/>
    <w:rsid w:val="00C939E5"/>
    <w:rsid w:val="00CB01A3"/>
    <w:rsid w:val="00CB2B57"/>
    <w:rsid w:val="00CC036E"/>
    <w:rsid w:val="00CD348E"/>
    <w:rsid w:val="00CE2CAB"/>
    <w:rsid w:val="00CE65A1"/>
    <w:rsid w:val="00CF53F4"/>
    <w:rsid w:val="00D129B0"/>
    <w:rsid w:val="00D230A8"/>
    <w:rsid w:val="00D5136D"/>
    <w:rsid w:val="00D52D30"/>
    <w:rsid w:val="00D904CD"/>
    <w:rsid w:val="00D97BD5"/>
    <w:rsid w:val="00DB42D5"/>
    <w:rsid w:val="00DC0E33"/>
    <w:rsid w:val="00DC57A5"/>
    <w:rsid w:val="00DE3E34"/>
    <w:rsid w:val="00E041D6"/>
    <w:rsid w:val="00E237B3"/>
    <w:rsid w:val="00E32718"/>
    <w:rsid w:val="00E71405"/>
    <w:rsid w:val="00E75D06"/>
    <w:rsid w:val="00E802A8"/>
    <w:rsid w:val="00E84D7A"/>
    <w:rsid w:val="00EB4EA2"/>
    <w:rsid w:val="00EE4160"/>
    <w:rsid w:val="00F0641B"/>
    <w:rsid w:val="00F0720C"/>
    <w:rsid w:val="00F113CD"/>
    <w:rsid w:val="00F116CC"/>
    <w:rsid w:val="00F27DC9"/>
    <w:rsid w:val="00F76F2D"/>
    <w:rsid w:val="00F80686"/>
    <w:rsid w:val="00F83039"/>
    <w:rsid w:val="00F87567"/>
    <w:rsid w:val="00F9069C"/>
    <w:rsid w:val="00FA5F92"/>
    <w:rsid w:val="00FB241C"/>
    <w:rsid w:val="00FB2D8F"/>
    <w:rsid w:val="00FD292B"/>
    <w:rsid w:val="00FD39DF"/>
    <w:rsid w:val="00FD3CC2"/>
    <w:rsid w:val="00FE71C7"/>
    <w:rsid w:val="00FE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C5F3D95"/>
  <w15:chartTrackingRefBased/>
  <w15:docId w15:val="{0BB1EF86-AE2C-4822-A43C-E1B146F56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CF2"/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  <w:sz w:val="24"/>
      <w:szCs w:val="2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  <w:sz w:val="24"/>
      <w:szCs w:val="2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  <w:sz w:val="24"/>
      <w:szCs w:val="2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  <w:sz w:val="24"/>
      <w:szCs w:val="2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  <w:rPr>
      <w:color w:val="000000" w:themeColor="text1"/>
      <w:sz w:val="24"/>
      <w:szCs w:val="20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  <w:rPr>
      <w:color w:val="000000" w:themeColor="text1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  <w:sz w:val="24"/>
      <w:szCs w:val="20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color w:val="000000" w:themeColor="text1"/>
      <w:sz w:val="24"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color w:val="000000" w:themeColor="text1"/>
      <w:sz w:val="24"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color w:val="000000" w:themeColor="text1"/>
      <w:sz w:val="24"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  <w:sz w:val="24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  <w:rPr>
      <w:color w:val="000000" w:themeColor="text1"/>
      <w:sz w:val="24"/>
      <w:szCs w:val="20"/>
    </w:r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  <w:sz w:val="24"/>
      <w:szCs w:val="20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60139D"/>
    <w:pPr>
      <w:spacing w:after="0" w:line="240" w:lineRule="auto"/>
    </w:pPr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319E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123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1236"/>
    <w:rPr>
      <w:rFonts w:ascii="Consolas" w:hAnsi="Consolas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ccan\OneDrive\Turtle%20Bay\Templates%20Guidance\turtle%20bay%20template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6E159-8854-4F92-9523-32A5F94C5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turtle bay template</Template>
  <TotalTime>250</TotalTime>
  <Pages>2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McCann</dc:creator>
  <cp:keywords/>
  <dc:description/>
  <cp:lastModifiedBy>Dave McCann</cp:lastModifiedBy>
  <cp:revision>67</cp:revision>
  <cp:lastPrinted>2020-04-08T20:51:00Z</cp:lastPrinted>
  <dcterms:created xsi:type="dcterms:W3CDTF">2024-07-14T14:05:00Z</dcterms:created>
  <dcterms:modified xsi:type="dcterms:W3CDTF">2024-07-30T17:00:00Z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